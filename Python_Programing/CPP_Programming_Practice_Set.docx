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E0E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1E3A8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D1B43E6"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C++ Programming Practice Set</w:t>
            </w:r>
          </w:p>
          <w:p w14:paraId="24069367">
            <w:pPr>
              <w:spacing w:before="0" w:after="0"/>
              <w:jc w:val="center"/>
            </w:pPr>
            <w:r>
              <w:rPr>
                <w:rFonts w:ascii="Calibri" w:hAnsi="Calibri"/>
                <w:i/>
                <w:color w:val="E2E8F0"/>
                <w:sz w:val="22"/>
              </w:rPr>
              <w:t>Structured Problem-Solving from Fundamentals to Intermediate Level</w:t>
            </w:r>
          </w:p>
        </w:tc>
      </w:tr>
    </w:tbl>
    <w:p w14:paraId="43121D02">
      <w:pPr>
        <w:spacing w:after="160"/>
      </w:pPr>
    </w:p>
    <w:p w14:paraId="3733D642">
      <w:pPr>
        <w:spacing w:after="240"/>
      </w:pPr>
      <w:r>
        <w:rPr>
          <w:rFonts w:ascii="Calibri" w:hAnsi="Calibri"/>
          <w:color w:val="1E293B"/>
          <w:sz w:val="21"/>
        </w:rPr>
        <w:t>This practice set is designed to build and sharpen your core programming skills in C++. Work through each level sequentially, focus on algorithm efficiency, and try to write clean, modular code before checking external solutions.</w:t>
      </w:r>
    </w:p>
    <w:p w14:paraId="15E9927D"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Level 1: Fundamentals (Control Flow &amp; Basics)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879E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E3A8A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63C84">
            <w:pPr>
              <w:spacing w:before="0" w:after="80"/>
            </w:pPr>
            <w:r>
              <w:rPr>
                <w:rFonts w:ascii="Calibri" w:hAnsi="Calibri"/>
                <w:b/>
                <w:color w:val="1E3A8A"/>
                <w:sz w:val="24"/>
              </w:rPr>
              <w:t>Problem 1: Number Categorization &amp; Parity</w:t>
            </w:r>
          </w:p>
          <w:p w14:paraId="6BF5251E">
            <w:pPr>
              <w:spacing w:before="40" w:after="8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Task: </w:t>
            </w:r>
            <w:r>
              <w:rPr>
                <w:rFonts w:ascii="Calibri" w:hAnsi="Calibri"/>
                <w:color w:val="1E293B"/>
                <w:sz w:val="21"/>
              </w:rPr>
              <w:t>Write a program that takes an integer input. Check whether the number is positive, negative, or zero. If it is positive, further check and print whether it is even or odd using a nested condition.</w:t>
            </w:r>
          </w:p>
          <w:p w14:paraId="661F8CFB"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21"/>
              </w:rPr>
              <w:t xml:space="preserve">Key Focus: </w:t>
            </w:r>
            <w:r>
              <w:rPr>
                <w:rFonts w:ascii="Calibri" w:hAnsi="Calibri"/>
                <w:i/>
                <w:color w:val="475569"/>
                <w:sz w:val="21"/>
              </w:rPr>
              <w:t>if-else branching, nested conditionals, modulus operator (%)</w:t>
            </w:r>
          </w:p>
        </w:tc>
      </w:tr>
    </w:tbl>
    <w:p w14:paraId="7E6F6FC6">
      <w:pPr>
        <w:spacing w:after="1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A5E8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E3A8A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AB1EA">
            <w:pPr>
              <w:spacing w:before="0" w:after="80"/>
            </w:pPr>
            <w:r>
              <w:rPr>
                <w:rFonts w:ascii="Calibri" w:hAnsi="Calibri"/>
                <w:b/>
                <w:color w:val="1E3A8A"/>
                <w:sz w:val="24"/>
              </w:rPr>
              <w:t>Problem 2: Multiplication Table &amp; Custom Range</w:t>
            </w:r>
          </w:p>
          <w:p w14:paraId="03CA30A1">
            <w:pPr>
              <w:spacing w:before="40" w:after="8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Task: </w:t>
            </w:r>
            <w:r>
              <w:rPr>
                <w:rFonts w:ascii="Calibri" w:hAnsi="Calibri"/>
                <w:color w:val="1E293B"/>
                <w:sz w:val="21"/>
              </w:rPr>
              <w:t>Prompt the user for a number N and an upper bound Limit. Print the multiplication table for N up to Limit using a loop.</w:t>
            </w:r>
          </w:p>
          <w:p w14:paraId="48AD1000"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21"/>
              </w:rPr>
              <w:t xml:space="preserve">Key Focus: </w:t>
            </w:r>
            <w:r>
              <w:rPr>
                <w:rFonts w:ascii="Calibri" w:hAnsi="Calibri"/>
                <w:i/>
                <w:color w:val="475569"/>
                <w:sz w:val="21"/>
              </w:rPr>
              <w:t>for loop iteration, formatted console I/O (std::cout)</w:t>
            </w:r>
          </w:p>
        </w:tc>
      </w:tr>
    </w:tbl>
    <w:p w14:paraId="38A6DB25">
      <w:pPr>
        <w:spacing w:after="1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A4C8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E3A8A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62200">
            <w:pPr>
              <w:spacing w:before="0" w:after="80"/>
            </w:pPr>
            <w:r>
              <w:rPr>
                <w:rFonts w:ascii="Calibri" w:hAnsi="Calibri"/>
                <w:b/>
                <w:color w:val="1E3A8A"/>
                <w:sz w:val="24"/>
              </w:rPr>
              <w:t>Problem 3: Reverse a Number</w:t>
            </w:r>
          </w:p>
          <w:p w14:paraId="1D59C633">
            <w:pPr>
              <w:spacing w:before="40" w:after="8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Task: </w:t>
            </w:r>
            <w:r>
              <w:rPr>
                <w:rFonts w:ascii="Calibri" w:hAnsi="Calibri"/>
                <w:color w:val="1E293B"/>
                <w:sz w:val="21"/>
              </w:rPr>
              <w:t>Take a positive integer as input (e.g., 1234) and print its digits in reverse order (e.g., 4321) using arithmetic operations.</w:t>
            </w:r>
          </w:p>
          <w:p w14:paraId="29D29C7C"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21"/>
              </w:rPr>
              <w:t xml:space="preserve">Key Focus: </w:t>
            </w:r>
            <w:r>
              <w:rPr>
                <w:rFonts w:ascii="Calibri" w:hAnsi="Calibri"/>
                <w:i/>
                <w:color w:val="475569"/>
                <w:sz w:val="21"/>
              </w:rPr>
              <w:t>while loops, integer division (/), modulo operator (%)</w:t>
            </w:r>
          </w:p>
        </w:tc>
      </w:tr>
    </w:tbl>
    <w:p w14:paraId="153624F9">
      <w:pPr>
        <w:spacing w:after="120"/>
      </w:pPr>
    </w:p>
    <w:p w14:paraId="3D1410E0"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Level 2: Arrays &amp; Strings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8FF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E3A8A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2AC12">
            <w:pPr>
              <w:spacing w:before="0" w:after="80"/>
            </w:pPr>
            <w:r>
              <w:rPr>
                <w:rFonts w:ascii="Calibri" w:hAnsi="Calibri"/>
                <w:b/>
                <w:color w:val="1E3A8A"/>
                <w:sz w:val="24"/>
              </w:rPr>
              <w:t>Problem 4: Find Second Largest Element</w:t>
            </w:r>
          </w:p>
          <w:p w14:paraId="130FDE74">
            <w:pPr>
              <w:spacing w:before="40" w:after="8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Task: </w:t>
            </w:r>
            <w:r>
              <w:rPr>
                <w:rFonts w:ascii="Calibri" w:hAnsi="Calibri"/>
                <w:color w:val="1E293B"/>
                <w:sz w:val="21"/>
              </w:rPr>
              <w:t>Read an array of N integers. Find and print the second largest element in the array without sorting the array.</w:t>
            </w:r>
          </w:p>
          <w:p w14:paraId="5BDB50E5">
            <w:pPr>
              <w:spacing w:before="0" w:after="8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Constraint: </w:t>
            </w:r>
            <w:r>
              <w:rPr>
                <w:rFonts w:ascii="Calibri" w:hAnsi="Calibri"/>
                <w:color w:val="1E293B"/>
                <w:sz w:val="21"/>
              </w:rPr>
              <w:t>Must execute in a single pass O(N) time complexity.</w:t>
            </w:r>
          </w:p>
          <w:p w14:paraId="13C47129"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21"/>
              </w:rPr>
              <w:t xml:space="preserve">Key Focus: </w:t>
            </w:r>
            <w:r>
              <w:rPr>
                <w:rFonts w:ascii="Calibri" w:hAnsi="Calibri"/>
                <w:i/>
                <w:color w:val="475569"/>
                <w:sz w:val="21"/>
              </w:rPr>
              <w:t>Array traversal, tracking multiple dynamic variables</w:t>
            </w:r>
          </w:p>
        </w:tc>
      </w:tr>
    </w:tbl>
    <w:p w14:paraId="7BC9FEF2">
      <w:pPr>
        <w:spacing w:after="1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57F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E3A8A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C8CC1">
            <w:pPr>
              <w:spacing w:before="0" w:after="80"/>
            </w:pPr>
            <w:r>
              <w:rPr>
                <w:rFonts w:ascii="Calibri" w:hAnsi="Calibri"/>
                <w:b/>
                <w:color w:val="1E3A8A"/>
                <w:sz w:val="24"/>
              </w:rPr>
              <w:t>Problem 5: Palindrome Checker (Strings)</w:t>
            </w:r>
          </w:p>
          <w:p w14:paraId="752D1A03">
            <w:pPr>
              <w:spacing w:before="40" w:after="8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Task: </w:t>
            </w:r>
            <w:r>
              <w:rPr>
                <w:rFonts w:ascii="Calibri" w:hAnsi="Calibri"/>
                <w:color w:val="1E293B"/>
                <w:sz w:val="21"/>
              </w:rPr>
              <w:t>Given a string, check if it is a palindrome (reads the same forward and backward), ignoring spaces and case sensitivity.</w:t>
            </w:r>
          </w:p>
          <w:p w14:paraId="2FDA802F"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21"/>
              </w:rPr>
              <w:t xml:space="preserve">Key Focus: </w:t>
            </w:r>
            <w:r>
              <w:rPr>
                <w:rFonts w:ascii="Calibri" w:hAnsi="Calibri"/>
                <w:i/>
                <w:color w:val="475569"/>
                <w:sz w:val="21"/>
              </w:rPr>
              <w:t>Two-pointer technique, std::string operations, tolower()</w:t>
            </w:r>
          </w:p>
        </w:tc>
      </w:tr>
    </w:tbl>
    <w:p w14:paraId="36FB39AE">
      <w:pPr>
        <w:spacing w:after="120"/>
      </w:pPr>
    </w:p>
    <w:p w14:paraId="4E5A15AD"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Level 3: Functions &amp; Problem-Solving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20BF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E3A8A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70A2D">
            <w:pPr>
              <w:spacing w:before="0" w:after="80"/>
            </w:pPr>
            <w:r>
              <w:rPr>
                <w:rFonts w:ascii="Calibri" w:hAnsi="Calibri"/>
                <w:b/>
                <w:color w:val="1E3A8A"/>
                <w:sz w:val="24"/>
              </w:rPr>
              <w:t>Problem 6: Prime Factorization</w:t>
            </w:r>
          </w:p>
          <w:p w14:paraId="553FB7B4">
            <w:pPr>
              <w:spacing w:before="40" w:after="8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Task: </w:t>
            </w:r>
            <w:r>
              <w:rPr>
                <w:rFonts w:ascii="Calibri" w:hAnsi="Calibri"/>
                <w:color w:val="1E293B"/>
                <w:sz w:val="21"/>
              </w:rPr>
              <w:t>Write a function void printPrimeFactors(int n) that prints all prime factors of a given integer n.</w:t>
            </w:r>
          </w:p>
          <w:p w14:paraId="2FE0EC53">
            <w:pPr>
              <w:spacing w:before="0" w:after="8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Example: </w:t>
            </w:r>
            <w:r>
              <w:rPr>
                <w:rFonts w:ascii="Calibri" w:hAnsi="Calibri"/>
                <w:color w:val="1E293B"/>
                <w:sz w:val="21"/>
              </w:rPr>
              <w:t>Input: 315  --&gt;  Output: 3 3 5 7</w:t>
            </w:r>
          </w:p>
          <w:p w14:paraId="6A40BE26">
            <w:pPr>
              <w:spacing w:before="0" w:after="0"/>
            </w:pPr>
            <w:r>
              <w:rPr>
                <w:rFonts w:ascii="Calibri" w:hAnsi="Calibri"/>
                <w:b/>
                <w:color w:val="475569"/>
                <w:sz w:val="21"/>
              </w:rPr>
              <w:t xml:space="preserve">Key Focus: </w:t>
            </w:r>
            <w:r>
              <w:rPr>
                <w:rFonts w:ascii="Calibri" w:hAnsi="Calibri"/>
                <w:i/>
                <w:color w:val="475569"/>
                <w:sz w:val="21"/>
              </w:rPr>
              <w:t>Functions, nested loop logic, mathematical prime factorization</w:t>
            </w:r>
          </w:p>
        </w:tc>
      </w:tr>
    </w:tbl>
    <w:p w14:paraId="6267773D">
      <w:pPr>
        <w:spacing w:after="1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AA4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1E3A8A" w:sz="24" w:space="0"/>
              <w:bottom w:val="nil"/>
              <w:right w:val="nil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1BC31">
            <w:pPr>
              <w:spacing w:before="0" w:after="80"/>
            </w:pPr>
            <w:r>
              <w:rPr>
                <w:rFonts w:ascii="Calibri" w:hAnsi="Calibri"/>
                <w:b/>
                <w:color w:val="1E3A8A"/>
                <w:sz w:val="24"/>
              </w:rPr>
              <w:t>Problem 7: Count Frequency of Characters</w:t>
            </w:r>
          </w:p>
          <w:p w14:paraId="290CEC46">
            <w:pPr>
              <w:spacing w:before="40" w:after="80"/>
            </w:pPr>
            <w:r>
              <w:rPr>
                <w:rFonts w:ascii="Calibri" w:hAnsi="Calibri"/>
                <w:b/>
                <w:color w:val="1E293B"/>
                <w:sz w:val="21"/>
              </w:rPr>
              <w:t xml:space="preserve">Task: </w:t>
            </w:r>
            <w:r>
              <w:rPr>
                <w:rFonts w:ascii="Calibri" w:hAnsi="Calibri"/>
                <w:color w:val="1E293B"/>
                <w:sz w:val="21"/>
              </w:rPr>
              <w:t>Given a string, count and print the occurrence of each character using an associative container or a frequency array.</w:t>
            </w:r>
          </w:p>
          <w:p w14:paraId="205A4C15">
            <w:pPr>
              <w:spacing w:before="0" w:after="0"/>
              <w:rPr>
                <w:rFonts w:hint="default"/>
                <w:lang w:val="en-US"/>
              </w:rPr>
            </w:pPr>
            <w:r>
              <w:rPr>
                <w:rFonts w:ascii="Calibri" w:hAnsi="Calibri"/>
                <w:b/>
                <w:color w:val="475569"/>
                <w:sz w:val="21"/>
              </w:rPr>
              <w:t xml:space="preserve">Key Focus: </w:t>
            </w:r>
            <w:bookmarkStart w:id="0" w:name="_GoBack"/>
            <w:bookmarkEnd w:id="0"/>
            <w:r>
              <w:rPr>
                <w:rFonts w:hint="default" w:ascii="Calibri" w:hAnsi="Calibri"/>
                <w:i/>
                <w:color w:val="475569"/>
                <w:sz w:val="21"/>
                <w:lang w:val="en-US"/>
              </w:rPr>
              <w:t>Ar</w:t>
            </w:r>
            <w:r>
              <w:rPr>
                <w:rFonts w:ascii="Calibri" w:hAnsi="Calibri"/>
                <w:i/>
                <w:color w:val="475569"/>
                <w:sz w:val="21"/>
              </w:rPr>
              <w:t xml:space="preserve">ray </w:t>
            </w:r>
            <w:r>
              <w:rPr>
                <w:rFonts w:hint="default" w:ascii="Calibri" w:hAnsi="Calibri"/>
                <w:i/>
                <w:color w:val="475569"/>
                <w:sz w:val="21"/>
                <w:lang w:val="en-US"/>
              </w:rPr>
              <w:t>and it’s methods</w:t>
            </w:r>
          </w:p>
        </w:tc>
      </w:tr>
    </w:tbl>
    <w:p w14:paraId="10CE6127">
      <w:pPr>
        <w:spacing w:after="120"/>
      </w:pPr>
    </w:p>
    <w:p w14:paraId="088714C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14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FAM Arif</cp:lastModifiedBy>
  <dcterms:modified xsi:type="dcterms:W3CDTF">2026-08-27T12:16:00Z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EFB751BFAA0C4808A8E61FF146CA94B4_12</vt:lpwstr>
  </property>
</Properties>
</file>